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674CA5BA" w14:textId="35383F23" w:rsidR="002B6E98" w:rsidRDefault="00000000">
      <w:r>
        <w:t>Name:</w:t>
      </w:r>
      <w:r w:rsidR="00E56CC0">
        <w:t xml:space="preserve"> </w:t>
      </w:r>
      <w:r w:rsidR="00CC0FA1">
        <w:t>S Shashidhar</w:t>
      </w:r>
    </w:p>
    <w:p w14:paraId="027EC4DD" w14:textId="71707AAC" w:rsidR="002B6E98" w:rsidRDefault="00000000">
      <w:r>
        <w:t>Roll no: 242003</w:t>
      </w:r>
      <w:r w:rsidR="00E56CC0">
        <w:t>0</w:t>
      </w:r>
      <w:r w:rsidR="00CC0FA1">
        <w:t>283</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 xml:space="preserve">Step 1: Install SonarQube, </w:t>
      </w:r>
      <w:proofErr w:type="spellStart"/>
      <w:r>
        <w:rPr>
          <w:b/>
          <w:sz w:val="28"/>
        </w:rPr>
        <w:t>SonarScanner</w:t>
      </w:r>
      <w:proofErr w:type="spellEnd"/>
      <w:r>
        <w:rPr>
          <w:b/>
          <w:sz w:val="28"/>
        </w:rPr>
        <w:t>,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 xml:space="preserve">Step 2: Install </w:t>
      </w:r>
      <w:proofErr w:type="spellStart"/>
      <w:r>
        <w:rPr>
          <w:b/>
          <w:sz w:val="28"/>
        </w:rPr>
        <w:t>SonarScanner</w:t>
      </w:r>
      <w:proofErr w:type="spellEnd"/>
    </w:p>
    <w:p w14:paraId="3FB8A35F" w14:textId="77777777" w:rsidR="002B6E98" w:rsidRDefault="00000000">
      <w:r>
        <w:lastRenderedPageBreak/>
        <w:t xml:space="preserve">Open the web browser and search for </w:t>
      </w:r>
      <w:proofErr w:type="spellStart"/>
      <w:r>
        <w:t>SonarScanner</w:t>
      </w:r>
      <w:proofErr w:type="spellEnd"/>
      <w:r>
        <w:t xml:space="preserve"> Installation. Open the Sonar Documentation, choose your operating system, download the ZIP file, extract it, then go to the </w:t>
      </w:r>
      <w:proofErr w:type="spellStart"/>
      <w:r>
        <w:t>SonarScanner</w:t>
      </w:r>
      <w:proofErr w:type="spellEnd"/>
      <w:r>
        <w:t xml:space="preserve">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 xml:space="preserve">Open Command Prompt, type </w:t>
      </w:r>
      <w:proofErr w:type="spellStart"/>
      <w:r>
        <w:t>StartSonar</w:t>
      </w:r>
      <w:proofErr w:type="spellEnd"/>
      <w:r>
        <w:t>,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 xml:space="preserve">Step 4: Check </w:t>
      </w:r>
      <w:proofErr w:type="spellStart"/>
      <w:r>
        <w:rPr>
          <w:b/>
          <w:sz w:val="28"/>
        </w:rPr>
        <w:t>SonarScanner</w:t>
      </w:r>
      <w:proofErr w:type="spellEnd"/>
      <w:r>
        <w:rPr>
          <w:b/>
          <w:sz w:val="28"/>
        </w:rPr>
        <w:t xml:space="preserve">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w:t>
      </w:r>
      <w:proofErr w:type="spellStart"/>
      <w:proofErr w:type="gramStart"/>
      <w:r>
        <w:t>project.properties</w:t>
      </w:r>
      <w:proofErr w:type="spellEnd"/>
      <w:proofErr w:type="gramEnd"/>
      <w:r>
        <w:t>.</w:t>
      </w:r>
    </w:p>
    <w:p w14:paraId="632B0CA6" w14:textId="77777777" w:rsidR="002B6E98" w:rsidRDefault="00000000">
      <w:pPr>
        <w:pStyle w:val="IntenseQuote"/>
      </w:pPr>
      <w:r>
        <w:t>Configuration file contents:</w:t>
      </w:r>
    </w:p>
    <w:p w14:paraId="0591164C" w14:textId="77777777" w:rsidR="002B6E98" w:rsidRDefault="00000000">
      <w:proofErr w:type="spellStart"/>
      <w:r>
        <w:t>sonar.projectKey</w:t>
      </w:r>
      <w:proofErr w:type="spellEnd"/>
      <w:r>
        <w:t>=addition</w:t>
      </w:r>
      <w:r>
        <w:br/>
      </w:r>
      <w:proofErr w:type="spellStart"/>
      <w:r>
        <w:t>sonar.projectName</w:t>
      </w:r>
      <w:proofErr w:type="spellEnd"/>
      <w:r>
        <w:t>=addition</w:t>
      </w:r>
      <w:r>
        <w:br/>
      </w:r>
      <w:proofErr w:type="spellStart"/>
      <w:proofErr w:type="gramStart"/>
      <w:r>
        <w:t>sonar.sources</w:t>
      </w:r>
      <w:proofErr w:type="spellEnd"/>
      <w:proofErr w:type="gramEnd"/>
      <w:r>
        <w:t>=.</w:t>
      </w:r>
      <w:r>
        <w:br/>
      </w:r>
      <w:proofErr w:type="spellStart"/>
      <w:proofErr w:type="gramStart"/>
      <w:r>
        <w:t>sonar.java.binaries</w:t>
      </w:r>
      <w:proofErr w:type="spellEnd"/>
      <w:proofErr w:type="gramEnd"/>
      <w:r>
        <w:t>=.</w:t>
      </w:r>
      <w:r>
        <w:br/>
        <w:t>sonar.host.url=http://localhost:9000</w:t>
      </w:r>
      <w:r>
        <w:br/>
      </w:r>
      <w:proofErr w:type="spellStart"/>
      <w:r>
        <w:t>sonar.token</w:t>
      </w:r>
      <w:proofErr w:type="spellEnd"/>
      <w:r>
        <w:t>=&lt;</w:t>
      </w:r>
      <w:proofErr w:type="spellStart"/>
      <w:r>
        <w:t>generated_token</w:t>
      </w:r>
      <w:proofErr w:type="spellEnd"/>
      <w:r>
        <w:t>&gt;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 xml:space="preserve">Compile the Java program to generate the .class file, then run </w:t>
      </w:r>
      <w:proofErr w:type="spellStart"/>
      <w:r>
        <w:t>SonarScanner</w:t>
      </w:r>
      <w:proofErr w:type="spellEnd"/>
      <w:r>
        <w:t>.</w:t>
      </w:r>
    </w:p>
    <w:p w14:paraId="13E8E6D1" w14:textId="77777777" w:rsidR="002B6E98" w:rsidRDefault="00000000">
      <w:pPr>
        <w:pStyle w:val="IntenseQuote"/>
      </w:pPr>
      <w:r>
        <w:t>Commands:</w:t>
      </w:r>
    </w:p>
    <w:p w14:paraId="68EB95F2" w14:textId="77777777" w:rsidR="002B6E98" w:rsidRDefault="00000000">
      <w:r>
        <w:t>cd C:\Users\krish\SonarDemo</w:t>
      </w:r>
      <w:r>
        <w:br/>
      </w:r>
      <w:proofErr w:type="spellStart"/>
      <w:r>
        <w:t>javac</w:t>
      </w:r>
      <w:proofErr w:type="spellEnd"/>
      <w:r>
        <w:t xml:space="preserve">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 xml:space="preserve">Install </w:t>
      </w:r>
      <w:proofErr w:type="spellStart"/>
      <w:r>
        <w:t>SonarScanner</w:t>
      </w:r>
      <w:proofErr w:type="spellEnd"/>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 xml:space="preserve">Run </w:t>
      </w:r>
      <w:proofErr w:type="spellStart"/>
      <w:r>
        <w:t>SonarScanner</w:t>
      </w:r>
      <w:proofErr w:type="spellEnd"/>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04EA" w14:textId="77777777" w:rsidR="00B573E4" w:rsidRDefault="00B573E4">
      <w:pPr>
        <w:spacing w:line="240" w:lineRule="auto"/>
      </w:pPr>
      <w:r>
        <w:separator/>
      </w:r>
    </w:p>
  </w:endnote>
  <w:endnote w:type="continuationSeparator" w:id="0">
    <w:p w14:paraId="75A1416A" w14:textId="77777777" w:rsidR="00B573E4" w:rsidRDefault="00B57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ABB56" w14:textId="77777777" w:rsidR="00B573E4" w:rsidRDefault="00B573E4">
      <w:pPr>
        <w:spacing w:after="0"/>
      </w:pPr>
      <w:r>
        <w:separator/>
      </w:r>
    </w:p>
  </w:footnote>
  <w:footnote w:type="continuationSeparator" w:id="0">
    <w:p w14:paraId="679E9BC3" w14:textId="77777777" w:rsidR="00B573E4" w:rsidRDefault="00B573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E98"/>
    <w:rsid w:val="00326F90"/>
    <w:rsid w:val="005230D6"/>
    <w:rsid w:val="00724FB2"/>
    <w:rsid w:val="007A6C1A"/>
    <w:rsid w:val="00AA1D8D"/>
    <w:rsid w:val="00B47730"/>
    <w:rsid w:val="00B573E4"/>
    <w:rsid w:val="00BD5B6F"/>
    <w:rsid w:val="00C118FC"/>
    <w:rsid w:val="00C95098"/>
    <w:rsid w:val="00CB0664"/>
    <w:rsid w:val="00CC0FA1"/>
    <w:rsid w:val="00E56CC0"/>
    <w:rsid w:val="00F97658"/>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shashidhar reddy</cp:lastModifiedBy>
  <cp:revision>2</cp:revision>
  <dcterms:created xsi:type="dcterms:W3CDTF">2026-10-05T03:32:00Z</dcterms:created>
  <dcterms:modified xsi:type="dcterms:W3CDTF">2026-10-05T03:32:00Z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